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6"/>
          <w:szCs w:val="36"/>
        </w:rPr>
      </w:pPr>
      <w:bookmarkStart w:id="0" w:name="_4ttskpy3tcja" w:colFirst="0" w:colLast="0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rtl w:val="0"/>
        </w:rPr>
        <w:t>ЛАБОРАТОРНА РОБОТА №3</w:t>
      </w:r>
    </w:p>
    <w:p w14:paraId="0000000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6"/>
          <w:szCs w:val="36"/>
        </w:rPr>
      </w:pPr>
      <w:bookmarkStart w:id="1" w:name="_nie787vq9niq" w:colFirst="0" w:colLast="0"/>
      <w:bookmarkEnd w:id="1"/>
      <w:r>
        <w:rPr>
          <w:rFonts w:hint="default" w:ascii="Times New Roman" w:hAnsi="Times New Roman" w:cs="Times New Roman"/>
          <w:b/>
          <w:bCs/>
          <w:sz w:val="36"/>
          <w:szCs w:val="36"/>
          <w:rtl w:val="0"/>
        </w:rPr>
        <w:t>Тема: Конструктори та деструктори в C++</w:t>
      </w:r>
    </w:p>
    <w:p w14:paraId="00000003"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000000"/>
          <w:sz w:val="36"/>
          <w:szCs w:val="36"/>
        </w:rPr>
      </w:pPr>
      <w:bookmarkStart w:id="2" w:name="_2qqq0o39h2dk" w:colFirst="0" w:colLast="0"/>
      <w:bookmarkEnd w:id="2"/>
      <w:r>
        <w:rPr>
          <w:rFonts w:hint="default" w:ascii="Times New Roman" w:hAnsi="Times New Roman" w:cs="Times New Roman"/>
          <w:b/>
          <w:bCs/>
          <w:color w:val="000000"/>
          <w:sz w:val="36"/>
          <w:szCs w:val="36"/>
          <w:rtl w:val="0"/>
        </w:rPr>
        <w:t>Варіант 6</w:t>
      </w:r>
    </w:p>
    <w:p w14:paraId="0000000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3" w:name="_cj9i4djneof" w:colFirst="0" w:colLast="0"/>
      <w:bookmarkEnd w:id="3"/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Мета роботи</w:t>
      </w:r>
    </w:p>
    <w:p w14:paraId="000000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Ознайомитися з принципами створення та використання конструкторів і деструкторів у мові програмування C++. Навчитися створювати декілька конструкторів для одного класу, використовувати конструктор за замовчуванням, конструктор з параметрами та конструктор копіювання, а також реалізовувати деструктор. Закріпити навички роботи з класами та об'єктами на основі класу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Angle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, створеного в лабораторній роботі №2.</w:t>
      </w:r>
    </w:p>
    <w:p w14:paraId="0000000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4" w:name="_tbswxhcarnve" w:colFirst="0" w:colLast="0"/>
      <w:bookmarkEnd w:id="4"/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Завдання</w:t>
      </w:r>
    </w:p>
    <w:p w14:paraId="000000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Використовуючи клас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Angle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з лабораторної роботи №2, реалізувати не менше трьох конструкторів.</w:t>
      </w:r>
    </w:p>
    <w:p w14:paraId="00000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Для класу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Angle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реалізувати:</w:t>
      </w:r>
    </w:p>
    <w:p w14:paraId="0000000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Конструктор за замовчуванням.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Конструктор з двома параметрами — градусами та хвилинами.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Конструктор копіювання.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Деструктор.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Метод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Init()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Метод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Read()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Метод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Display()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Метод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toString()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Переведення кута в радіани.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Нормалізацію кута до діапазону від 0° до 360°.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Збільшення кута.</w:t>
      </w:r>
    </w:p>
    <w:p w14:paraId="0000001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Зменшення кута.</w:t>
      </w:r>
    </w:p>
    <w:p w14:paraId="0000001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Обчислення синуса кута.</w:t>
      </w:r>
    </w:p>
    <w:p w14:paraId="0000001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Порівняння двох кутів.</w:t>
      </w:r>
    </w:p>
    <w:p w14:paraId="0000001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5" w:name="_nd4amvepsi0f" w:colFirst="0" w:colLast="0"/>
      <w:bookmarkEnd w:id="5"/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Теоретичні відомості</w:t>
      </w:r>
    </w:p>
    <w:p w14:paraId="000000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Конструктор — спеціальний метод класу, який автоматично викликається під час створення об'єкта. Його основне призначення — початкова ініціалізація полів об'єкта.</w:t>
      </w:r>
    </w:p>
    <w:p w14:paraId="000000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Конструктор має таке саме ім'я, як і клас, та не має типу результату.</w:t>
      </w:r>
    </w:p>
    <w:p w14:paraId="00000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У C++ можна створити декілька конструкторів з різними наборами параметрів. Це називається перевантаженням конструкторів.</w:t>
      </w:r>
    </w:p>
    <w:p w14:paraId="000000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У роботі реалізовано три конструктори: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конструктор за замовчуванням;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конструктор з параметрами;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конструктор копіювання.</w:t>
      </w:r>
    </w:p>
    <w:p w14:paraId="000000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Деструктор — спеціальний метод класу, який автоматично викликається під час знищення об'єкта. Назва деструктора складається з назви класу з символом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~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перед нею.</w:t>
      </w:r>
    </w:p>
    <w:p w14:paraId="00000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Для класу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Angle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використовуються два закритих поля:</w:t>
      </w:r>
    </w:p>
    <w:p w14:paraId="0000002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degrees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— градуси;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minutes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— хвилини.</w:t>
      </w:r>
    </w:p>
    <w:p w14:paraId="00000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Один градус містить 60 хвилин.</w:t>
      </w:r>
    </w:p>
    <w:p w14:paraId="0000002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6" w:name="_r5ssf7f7ituz" w:colFirst="0" w:colLast="0"/>
      <w:bookmarkEnd w:id="6"/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Програмний код</w:t>
      </w:r>
    </w:p>
    <w:p w14:paraId="000000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&lt;iostream&gt;</w:t>
      </w:r>
    </w:p>
    <w:p w14:paraId="000000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&lt;cmath&gt;</w:t>
      </w:r>
    </w:p>
    <w:p w14:paraId="000000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&lt;string&gt;</w:t>
      </w:r>
    </w:p>
    <w:p w14:paraId="000000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&lt;sstream&gt;</w:t>
      </w:r>
    </w:p>
    <w:p w14:paraId="000000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&lt;iomanip&gt;</w:t>
      </w:r>
    </w:p>
    <w:p w14:paraId="00000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#include &lt;clocale&gt;</w:t>
      </w:r>
    </w:p>
    <w:p w14:paraId="000000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using namespace std;</w:t>
      </w:r>
    </w:p>
    <w:p w14:paraId="000000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class Angle</w:t>
      </w:r>
    </w:p>
    <w:p w14:paraId="000000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{</w:t>
      </w:r>
    </w:p>
    <w:p w14:paraId="00000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private:</w:t>
      </w:r>
    </w:p>
    <w:p w14:paraId="000000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int degrees;</w:t>
      </w:r>
    </w:p>
    <w:p w14:paraId="000000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int minutes;</w:t>
      </w:r>
    </w:p>
    <w:p w14:paraId="00000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int totalMinutes() const</w:t>
      </w:r>
    </w:p>
    <w:p w14:paraId="000000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return degrees * 60 + minutes;</w:t>
      </w:r>
    </w:p>
    <w:p w14:paraId="00000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void normalize()</w:t>
      </w:r>
    </w:p>
    <w:p w14:paraId="000000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int total = totalMinutes();</w:t>
      </w:r>
    </w:p>
    <w:p w14:paraId="000000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const int fullCircle = 360 * 60;</w:t>
      </w:r>
    </w:p>
    <w:p w14:paraId="000000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total %= fullCircle;</w:t>
      </w:r>
    </w:p>
    <w:p w14:paraId="000000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if (total &lt; 0)</w:t>
      </w:r>
    </w:p>
    <w:p w14:paraId="00000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total += fullCircle;</w:t>
      </w:r>
    </w:p>
    <w:p w14:paraId="000000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degrees = total / 60;</w:t>
      </w:r>
    </w:p>
    <w:p w14:paraId="000000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minutes = total % 60;</w:t>
      </w:r>
    </w:p>
    <w:p w14:paraId="00000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public:</w:t>
      </w:r>
    </w:p>
    <w:p w14:paraId="000000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1. Конструктор за замовчуванням</w:t>
      </w:r>
    </w:p>
    <w:p w14:paraId="000000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Angle()</w:t>
      </w:r>
    </w:p>
    <w:p w14:paraId="000000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degrees = 0;</w:t>
      </w:r>
    </w:p>
    <w:p w14:paraId="000000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minutes = 0;</w:t>
      </w:r>
    </w:p>
    <w:p w14:paraId="000000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"Викликано конструктор за замовчуванням."</w:t>
      </w:r>
    </w:p>
    <w:p w14:paraId="00000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endl;</w:t>
      </w:r>
    </w:p>
    <w:p w14:paraId="000000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2. Конструктор з параметрами</w:t>
      </w:r>
    </w:p>
    <w:p w14:paraId="000000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Angle(int d, int m)</w:t>
      </w:r>
    </w:p>
    <w:p w14:paraId="000000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degrees = d;</w:t>
      </w:r>
    </w:p>
    <w:p w14:paraId="000000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minutes = m;</w:t>
      </w:r>
    </w:p>
    <w:p w14:paraId="000000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normalize();</w:t>
      </w:r>
    </w:p>
    <w:p w14:paraId="000000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"Викликано конструктор з параметрами."</w:t>
      </w:r>
    </w:p>
    <w:p w14:paraId="000000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endl;</w:t>
      </w:r>
    </w:p>
    <w:p w14:paraId="000000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3. Конструктор копіювання</w:t>
      </w:r>
    </w:p>
    <w:p w14:paraId="00000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Angle(const Angle&amp; other)</w:t>
      </w:r>
    </w:p>
    <w:p w14:paraId="00000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degrees = other.degrees;</w:t>
      </w:r>
    </w:p>
    <w:p w14:paraId="00000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minutes = other.minutes;</w:t>
      </w:r>
    </w:p>
    <w:p w14:paraId="00000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"Викликано конструктор копіювання."</w:t>
      </w:r>
    </w:p>
    <w:p w14:paraId="000000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endl;</w:t>
      </w:r>
    </w:p>
    <w:p w14:paraId="00000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Деструктор</w:t>
      </w:r>
    </w:p>
    <w:p w14:paraId="000000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~Angle()</w:t>
      </w:r>
    </w:p>
    <w:p w14:paraId="00000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"Викликано деструктор Angle."</w:t>
      </w:r>
    </w:p>
    <w:p w14:paraId="000000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endl;</w:t>
      </w:r>
    </w:p>
    <w:p w14:paraId="000000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Ініціалізація об'єкта</w:t>
      </w:r>
    </w:p>
    <w:p w14:paraId="000000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void Init(int d = 0, int m = 0)</w:t>
      </w:r>
    </w:p>
    <w:p w14:paraId="000000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degrees = d;</w:t>
      </w:r>
    </w:p>
    <w:p w14:paraId="00000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minutes = m;</w:t>
      </w:r>
    </w:p>
    <w:p w14:paraId="000000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normalize();</w:t>
      </w:r>
    </w:p>
    <w:p w14:paraId="00000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Введення даних</w:t>
      </w:r>
    </w:p>
    <w:p w14:paraId="000000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void Read()</w:t>
      </w:r>
    </w:p>
    <w:p w14:paraId="000000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"Введіть градуси: ";</w:t>
      </w:r>
    </w:p>
    <w:p w14:paraId="00000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cin &gt;&gt; degrees;</w:t>
      </w:r>
    </w:p>
    <w:p w14:paraId="000000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"Введіть хвилини: ";</w:t>
      </w:r>
    </w:p>
    <w:p w14:paraId="00000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cin &gt;&gt; minutes;</w:t>
      </w:r>
    </w:p>
    <w:p w14:paraId="00000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normalize();</w:t>
      </w:r>
    </w:p>
    <w:p w14:paraId="00000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Виведення даних</w:t>
      </w:r>
    </w:p>
    <w:p w14:paraId="000000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void Display() const</w:t>
      </w:r>
    </w:p>
    <w:p w14:paraId="000000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degrees &lt;&lt; "° "</w:t>
      </w:r>
    </w:p>
    <w:p w14:paraId="000000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minutes &lt;&lt; "'" &lt;&lt; endl;</w:t>
      </w:r>
    </w:p>
    <w:p w14:paraId="00000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Перетворення в рядок</w:t>
      </w:r>
    </w:p>
    <w:p w14:paraId="000000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string toString() const</w:t>
      </w:r>
    </w:p>
    <w:p w14:paraId="00000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ostringstream out;</w:t>
      </w:r>
    </w:p>
    <w:p w14:paraId="000000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out &lt;&lt; degrees &lt;&lt; "° "</w:t>
      </w:r>
    </w:p>
    <w:p w14:paraId="00000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&lt;&lt; minutes &lt;&lt; "'";</w:t>
      </w:r>
    </w:p>
    <w:p w14:paraId="000000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return out.str();</w:t>
      </w:r>
    </w:p>
    <w:p w14:paraId="00000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Переведення у радіани</w:t>
      </w:r>
    </w:p>
    <w:p w14:paraId="000000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toRadians() const</w:t>
      </w:r>
    </w:p>
    <w:p w14:paraId="00000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const double PI = 3.14159265358979323846;</w:t>
      </w:r>
    </w:p>
    <w:p w14:paraId="00000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double angleInDegrees =</w:t>
      </w:r>
    </w:p>
    <w:p w14:paraId="00000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degrees + minutes / 60.0;</w:t>
      </w:r>
    </w:p>
    <w:p w14:paraId="000000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return angleInDegrees * PI / 180.0;</w:t>
      </w:r>
    </w:p>
    <w:p w14:paraId="000000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Нормалізація кута</w:t>
      </w:r>
    </w:p>
    <w:p w14:paraId="00000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void normalizeAngle()</w:t>
      </w:r>
    </w:p>
    <w:p w14:paraId="00000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normalize();</w:t>
      </w:r>
    </w:p>
    <w:p w14:paraId="000000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Збільшення кута</w:t>
      </w:r>
    </w:p>
    <w:p w14:paraId="000000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void increase(int d, int m)</w:t>
      </w:r>
    </w:p>
    <w:p w14:paraId="00000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int total =</w:t>
      </w:r>
    </w:p>
    <w:p w14:paraId="000000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totalMinutes() + d * 60 + m;</w:t>
      </w:r>
    </w:p>
    <w:p w14:paraId="000000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degrees = total / 60;</w:t>
      </w:r>
    </w:p>
    <w:p w14:paraId="000000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minutes = total % 60;</w:t>
      </w:r>
    </w:p>
    <w:p w14:paraId="000000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normalize();</w:t>
      </w:r>
    </w:p>
    <w:p w14:paraId="000000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Зменшення кута</w:t>
      </w:r>
    </w:p>
    <w:p w14:paraId="000000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void decrease(int d, int m)</w:t>
      </w:r>
    </w:p>
    <w:p w14:paraId="00000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int total =</w:t>
      </w:r>
    </w:p>
    <w:p w14:paraId="00000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totalMinutes() - d * 60 - m;</w:t>
      </w:r>
    </w:p>
    <w:p w14:paraId="00000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degrees = total / 60;</w:t>
      </w:r>
    </w:p>
    <w:p w14:paraId="000000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minutes = total % 60;</w:t>
      </w:r>
    </w:p>
    <w:p w14:paraId="000000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normalize();</w:t>
      </w:r>
    </w:p>
    <w:p w14:paraId="000000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Обчислення синуса</w:t>
      </w:r>
    </w:p>
    <w:p w14:paraId="000000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double sine() const</w:t>
      </w:r>
    </w:p>
    <w:p w14:paraId="000000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return sin(toRadians());</w:t>
      </w:r>
    </w:p>
    <w:p w14:paraId="00000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Порівняння двох кутів</w:t>
      </w:r>
    </w:p>
    <w:p w14:paraId="00000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int compare(const Angle&amp; other) const</w:t>
      </w:r>
    </w:p>
    <w:p w14:paraId="000000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int thisAngle = totalMinutes();</w:t>
      </w:r>
    </w:p>
    <w:p w14:paraId="000000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int otherAngle = other.totalMinutes();</w:t>
      </w:r>
    </w:p>
    <w:p w14:paraId="000000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if (thisAngle &lt; otherAngle)</w:t>
      </w:r>
    </w:p>
    <w:p w14:paraId="000000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return -1;</w:t>
      </w:r>
    </w:p>
    <w:p w14:paraId="00000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if (thisAngle &gt; otherAngle)</w:t>
      </w:r>
    </w:p>
    <w:p w14:paraId="000000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return 1;</w:t>
      </w:r>
    </w:p>
    <w:p w14:paraId="00000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return 0;</w:t>
      </w:r>
    </w:p>
    <w:p w14:paraId="00000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Оператор ==</w:t>
      </w:r>
    </w:p>
    <w:p w14:paraId="000000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bool operator==(const Angle&amp; other) const</w:t>
      </w:r>
    </w:p>
    <w:p w14:paraId="00000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return compare(other) == 0;</w:t>
      </w:r>
    </w:p>
    <w:p w14:paraId="000000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Оператор &lt;</w:t>
      </w:r>
    </w:p>
    <w:p w14:paraId="00000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bool operator&lt;(const Angle&amp; other) const</w:t>
      </w:r>
    </w:p>
    <w:p w14:paraId="000000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return compare(other) &lt; 0;</w:t>
      </w:r>
    </w:p>
    <w:p w14:paraId="000000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// Оператор &gt;</w:t>
      </w:r>
    </w:p>
    <w:p w14:paraId="00000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bool operator&gt;(const Angle&amp; other) const</w:t>
      </w:r>
    </w:p>
    <w:p w14:paraId="00000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0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return compare(other) &gt; 0;</w:t>
      </w:r>
    </w:p>
    <w:p w14:paraId="00000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0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};</w:t>
      </w:r>
    </w:p>
    <w:p w14:paraId="000000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int main()</w:t>
      </w:r>
    </w:p>
    <w:p w14:paraId="00000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{</w:t>
      </w:r>
    </w:p>
    <w:p w14:paraId="000000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setlocale(LC_ALL, "");</w:t>
      </w:r>
    </w:p>
    <w:p w14:paraId="00000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"=== Перевірка конструктора за замовчуванням ==="</w:t>
      </w:r>
    </w:p>
    <w:p w14:paraId="000000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endl;</w:t>
      </w:r>
    </w:p>
    <w:p w14:paraId="000000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 angle1;</w:t>
      </w:r>
    </w:p>
    <w:p w14:paraId="000000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"angle1 = ";</w:t>
      </w:r>
    </w:p>
    <w:p w14:paraId="000000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angle1.Display();</w:t>
      </w:r>
    </w:p>
    <w:p w14:paraId="000000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endl;</w:t>
      </w:r>
    </w:p>
    <w:p w14:paraId="00000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"=== Перевірка конструктора з параметрами ==="</w:t>
      </w:r>
    </w:p>
    <w:p w14:paraId="000000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endl;</w:t>
      </w:r>
    </w:p>
    <w:p w14:paraId="00000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 angle2(120, 30);</w:t>
      </w:r>
    </w:p>
    <w:p w14:paraId="000000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"angle2 = ";</w:t>
      </w:r>
    </w:p>
    <w:p w14:paraId="000000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angle2.Display();</w:t>
      </w:r>
    </w:p>
    <w:p w14:paraId="000000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endl;</w:t>
      </w:r>
    </w:p>
    <w:p w14:paraId="000001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"=== Перевірка конструктора копіювання ==="</w:t>
      </w:r>
    </w:p>
    <w:p w14:paraId="000001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endl;</w:t>
      </w:r>
    </w:p>
    <w:p w14:paraId="000001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 angle3(angle2);</w:t>
      </w:r>
    </w:p>
    <w:p w14:paraId="00000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"angle3 = ";</w:t>
      </w:r>
    </w:p>
    <w:p w14:paraId="000001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angle3.Display();</w:t>
      </w:r>
    </w:p>
    <w:p w14:paraId="000001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endl;</w:t>
      </w:r>
    </w:p>
    <w:p w14:paraId="00000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"=== Введення першого кута ==="</w:t>
      </w:r>
    </w:p>
    <w:p w14:paraId="000001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endl;</w:t>
      </w:r>
    </w:p>
    <w:p w14:paraId="00000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angle1.Read();</w:t>
      </w:r>
    </w:p>
    <w:p w14:paraId="00000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endl;</w:t>
      </w:r>
    </w:p>
    <w:p w14:paraId="000001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"Перший кут: ";</w:t>
      </w:r>
    </w:p>
    <w:p w14:paraId="00000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angle1.Display();</w:t>
      </w:r>
    </w:p>
    <w:p w14:paraId="00000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fixed &lt;&lt; setprecision(6);</w:t>
      </w:r>
    </w:p>
    <w:p w14:paraId="00000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"Радіани: "</w:t>
      </w:r>
    </w:p>
    <w:p w14:paraId="000001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angle1.toRadians()</w:t>
      </w:r>
    </w:p>
    <w:p w14:paraId="000001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endl;</w:t>
      </w:r>
    </w:p>
    <w:p w14:paraId="00000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"Синус: "</w:t>
      </w:r>
    </w:p>
    <w:p w14:paraId="000001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angle1.sine()</w:t>
      </w:r>
    </w:p>
    <w:p w14:paraId="00000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endl;</w:t>
      </w:r>
    </w:p>
    <w:p w14:paraId="000001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endl;</w:t>
      </w:r>
    </w:p>
    <w:p w14:paraId="000001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"=== Операції з першим кутом ==="</w:t>
      </w:r>
    </w:p>
    <w:p w14:paraId="00000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endl;</w:t>
      </w:r>
    </w:p>
    <w:p w14:paraId="000001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angle1.increase(10, 30);</w:t>
      </w:r>
    </w:p>
    <w:p w14:paraId="00000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"Після збільшення на 10° 30': ";</w:t>
      </w:r>
    </w:p>
    <w:p w14:paraId="000001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angle1.Display();</w:t>
      </w:r>
    </w:p>
    <w:p w14:paraId="000001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angle1.decrease(5, 15);</w:t>
      </w:r>
    </w:p>
    <w:p w14:paraId="00000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"Після зменшення на 5° 15': ";</w:t>
      </w:r>
    </w:p>
    <w:p w14:paraId="00000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angle1.Display();</w:t>
      </w:r>
    </w:p>
    <w:p w14:paraId="000001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endl;</w:t>
      </w:r>
    </w:p>
    <w:p w14:paraId="000001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"=== Введення другого кута ==="</w:t>
      </w:r>
    </w:p>
    <w:p w14:paraId="000001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endl;</w:t>
      </w:r>
    </w:p>
    <w:p w14:paraId="000001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 angle4;</w:t>
      </w:r>
    </w:p>
    <w:p w14:paraId="00000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angle4.Read();</w:t>
      </w:r>
    </w:p>
    <w:p w14:paraId="000001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"Другий кут: ";</w:t>
      </w:r>
    </w:p>
    <w:p w14:paraId="00000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angle4.Display();</w:t>
      </w:r>
    </w:p>
    <w:p w14:paraId="00000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endl;</w:t>
      </w:r>
    </w:p>
    <w:p w14:paraId="000001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"=== Порівняння кутів ==="</w:t>
      </w:r>
    </w:p>
    <w:p w14:paraId="000001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endl;</w:t>
      </w:r>
    </w:p>
    <w:p w14:paraId="00000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if (angle1 == angle4)</w:t>
      </w:r>
    </w:p>
    <w:p w14:paraId="000001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1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"Кути рівні." &lt;&lt; endl;</w:t>
      </w:r>
    </w:p>
    <w:p w14:paraId="000001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else if (angle1 &gt; angle4)</w:t>
      </w:r>
    </w:p>
    <w:p w14:paraId="00000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"Перший кут більший за другий."</w:t>
      </w:r>
    </w:p>
    <w:p w14:paraId="00000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endl;</w:t>
      </w:r>
    </w:p>
    <w:p w14:paraId="00000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1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else</w:t>
      </w:r>
    </w:p>
    <w:p w14:paraId="00000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{</w:t>
      </w:r>
    </w:p>
    <w:p w14:paraId="000001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cout &lt;&lt; "Перший кут менший за другий."</w:t>
      </w:r>
    </w:p>
    <w:p w14:paraId="000001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    &lt;&lt; endl;</w:t>
      </w:r>
    </w:p>
    <w:p w14:paraId="000001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}</w:t>
      </w:r>
    </w:p>
    <w:p w14:paraId="000001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endl;</w:t>
      </w:r>
    </w:p>
    <w:p w14:paraId="000001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"Результат toString() для першого кута: "</w:t>
      </w:r>
    </w:p>
    <w:p w14:paraId="000001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angle1.toString()</w:t>
      </w:r>
    </w:p>
    <w:p w14:paraId="000001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endl;</w:t>
      </w:r>
    </w:p>
    <w:p w14:paraId="00000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endl;</w:t>
      </w:r>
    </w:p>
    <w:p w14:paraId="00000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"=== Завершення роботи програми ==="</w:t>
      </w:r>
    </w:p>
    <w:p w14:paraId="00000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endl;</w:t>
      </w:r>
    </w:p>
    <w:p w14:paraId="000001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return 0;</w:t>
      </w:r>
    </w:p>
    <w:p w14:paraId="000001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}</w:t>
      </w:r>
    </w:p>
    <w:p w14:paraId="000001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8317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557520" cy="2952115"/>
            <wp:effectExtent l="0" t="0" r="5080" b="444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57520" cy="2952115"/>
            <wp:effectExtent l="0" t="0" r="5080" b="444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57520" cy="2952115"/>
            <wp:effectExtent l="0" t="0" r="5080" b="444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9575" cy="2915920"/>
            <wp:effectExtent l="0" t="0" r="12065" b="1016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9575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57520" cy="2952115"/>
            <wp:effectExtent l="0" t="0" r="5080" b="4445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57520" cy="2952115"/>
            <wp:effectExtent l="0" t="0" r="5080" b="4445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557520" cy="2952115"/>
            <wp:effectExtent l="0" t="0" r="5080" b="4445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26100" cy="2988310"/>
            <wp:effectExtent l="0" t="0" r="12700" b="1397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25465" cy="2988310"/>
            <wp:effectExtent l="0" t="0" r="13335" b="1397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546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2F3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19" w:name="_GoBack"/>
      <w:bookmarkEnd w:id="19"/>
    </w:p>
    <w:p w14:paraId="0000015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7" w:name="_z4mguwbought" w:colFirst="0" w:colLast="0"/>
      <w:bookmarkEnd w:id="7"/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Пояснення конструкторів</w:t>
      </w:r>
    </w:p>
    <w:p w14:paraId="0000015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8" w:name="_b5wjb5m6m0d9" w:colFirst="0" w:colLast="0"/>
      <w:bookmarkEnd w:id="8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1. Конструктор за замовчуванням</w:t>
      </w:r>
    </w:p>
    <w:p w14:paraId="00000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Angle()</w:t>
      </w:r>
    </w:p>
    <w:p w14:paraId="000001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{</w:t>
      </w:r>
    </w:p>
    <w:p w14:paraId="000001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degrees = 0;</w:t>
      </w:r>
    </w:p>
    <w:p w14:paraId="00000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minutes = 0;</w:t>
      </w:r>
    </w:p>
    <w:p w14:paraId="000001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}</w:t>
      </w:r>
    </w:p>
    <w:p w14:paraId="000001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Цей конструктор не має параметрів.</w:t>
      </w:r>
    </w:p>
    <w:p w14:paraId="000001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Він автоматично викликається під час створення об'єкта:</w:t>
      </w:r>
    </w:p>
    <w:p w14:paraId="000001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 angle1;</w:t>
      </w:r>
    </w:p>
    <w:p w14:paraId="000001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У результаті поля об'єкта отримують початкові значення:</w:t>
      </w:r>
    </w:p>
    <w:p w14:paraId="00000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degrees = 0</w:t>
      </w:r>
    </w:p>
    <w:p w14:paraId="000001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minutes = 0</w:t>
      </w:r>
    </w:p>
    <w:p w14:paraId="000001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6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9" w:name="_65uw6j1158um" w:colFirst="0" w:colLast="0"/>
      <w:bookmarkEnd w:id="9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2. Конструктор з параметрами</w:t>
      </w:r>
    </w:p>
    <w:p w14:paraId="00000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Angle(int d, int m)</w:t>
      </w:r>
    </w:p>
    <w:p w14:paraId="000001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{</w:t>
      </w:r>
    </w:p>
    <w:p w14:paraId="000001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degrees = d;</w:t>
      </w:r>
    </w:p>
    <w:p w14:paraId="000001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minutes = m;</w:t>
      </w:r>
    </w:p>
    <w:p w14:paraId="00000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normalize();</w:t>
      </w:r>
    </w:p>
    <w:p w14:paraId="00000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}</w:t>
      </w:r>
    </w:p>
    <w:p w14:paraId="000001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Цей конструктор дозволяє одразу задати значення кута.</w:t>
      </w:r>
    </w:p>
    <w:p w14:paraId="00000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Наприклад:</w:t>
      </w:r>
    </w:p>
    <w:p w14:paraId="00000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 angle2(120, 30);</w:t>
      </w:r>
    </w:p>
    <w:p w14:paraId="00000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Створюється кут:</w:t>
      </w:r>
    </w:p>
    <w:p w14:paraId="000001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120° 30'</w:t>
      </w:r>
    </w:p>
    <w:p w14:paraId="000001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Після встановлення значень викликається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normalize()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, тому кут автоматично приводиться до допустимого діапазону.</w:t>
      </w:r>
    </w:p>
    <w:p w14:paraId="0000017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0" w:name="_mg1vcjprc8mb" w:colFirst="0" w:colLast="0"/>
      <w:bookmarkEnd w:id="10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3. Конструктор копіювання</w:t>
      </w:r>
    </w:p>
    <w:p w14:paraId="000001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Angle(const Angle&amp; other)</w:t>
      </w:r>
    </w:p>
    <w:p w14:paraId="000001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{</w:t>
      </w:r>
    </w:p>
    <w:p w14:paraId="000001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degrees = other.degrees;</w:t>
      </w:r>
    </w:p>
    <w:p w14:paraId="000001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minutes = other.minutes;</w:t>
      </w:r>
    </w:p>
    <w:p w14:paraId="000001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}</w:t>
      </w:r>
    </w:p>
    <w:p w14:paraId="000001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Конструктор копіювання створює новий об'єкт на основі вже існуючого.</w:t>
      </w:r>
    </w:p>
    <w:p w14:paraId="000001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Наприклад:</w:t>
      </w:r>
    </w:p>
    <w:p w14:paraId="000001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 angle2(120, 30);</w:t>
      </w:r>
    </w:p>
    <w:p w14:paraId="000001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 angle3(angle2);</w:t>
      </w:r>
    </w:p>
    <w:p w14:paraId="000001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Після цього:</w:t>
      </w:r>
    </w:p>
    <w:p w14:paraId="00000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angle2 = 120° 30'</w:t>
      </w:r>
    </w:p>
    <w:p w14:paraId="000001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angle3 = 120° 30'</w:t>
      </w:r>
    </w:p>
    <w:p w14:paraId="000001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Таким чином, значення полів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angle2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копіюються до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angle3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0000018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1" w:name="_xn60tj13i65g" w:colFirst="0" w:colLast="0"/>
      <w:bookmarkEnd w:id="11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Деструктор</w:t>
      </w:r>
    </w:p>
    <w:p w14:paraId="000001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У класі реалізовано деструктор:</w:t>
      </w:r>
    </w:p>
    <w:p w14:paraId="00000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~Angle()</w:t>
      </w:r>
    </w:p>
    <w:p w14:paraId="000001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{</w:t>
      </w:r>
    </w:p>
    <w:p w14:paraId="000001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cout &lt;&lt; "Викликано деструктор Angle."</w:t>
      </w:r>
    </w:p>
    <w:p w14:paraId="000001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        &lt;&lt; endl;</w:t>
      </w:r>
    </w:p>
    <w:p w14:paraId="000001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}</w:t>
      </w:r>
    </w:p>
    <w:p w14:paraId="00000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Деструктор автоматично викликається під час знищення об'єкта.</w:t>
      </w:r>
    </w:p>
    <w:p w14:paraId="000001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У даній програмі об'єкти створюються у функції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main()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, тому деструктори викликаються автоматично після завершення роботи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main()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.</w:t>
      </w:r>
    </w:p>
    <w:p w14:paraId="0000019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2" w:name="_1l6wp5lk5iwp" w:colFirst="0" w:colLast="0"/>
      <w:bookmarkEnd w:id="12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Перевірка конструктора за замовчуванням</w:t>
      </w:r>
    </w:p>
    <w:p w14:paraId="000001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Для перевірки створюється об'єкт:</w:t>
      </w:r>
    </w:p>
    <w:p w14:paraId="00000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 angle1;</w:t>
      </w:r>
    </w:p>
    <w:p w14:paraId="000001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Очікуваний результат:</w:t>
      </w:r>
    </w:p>
    <w:p w14:paraId="00000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=== Перевірка конструктора за замовчуванням ===</w:t>
      </w:r>
    </w:p>
    <w:p w14:paraId="000001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Викликано конструктор за замовчуванням.</w:t>
      </w:r>
    </w:p>
    <w:p w14:paraId="000001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angle1 = 0° 0'</w:t>
      </w:r>
    </w:p>
    <w:p w14:paraId="000001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A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3" w:name="_plb7ahtibhpa" w:colFirst="0" w:colLast="0"/>
      <w:bookmarkEnd w:id="13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Перевірка конструктора з параметрами</w:t>
      </w:r>
    </w:p>
    <w:p w14:paraId="000001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Створюється об'єкт:</w:t>
      </w:r>
    </w:p>
    <w:p w14:paraId="000001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 angle2(120, 30);</w:t>
      </w:r>
    </w:p>
    <w:p w14:paraId="000001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Результат:</w:t>
      </w:r>
    </w:p>
    <w:p w14:paraId="000001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=== Перевірка конструктора з параметрами ===</w:t>
      </w:r>
    </w:p>
    <w:p w14:paraId="00000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Викликано конструктор з параметрами.</w:t>
      </w:r>
    </w:p>
    <w:p w14:paraId="000001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angle2 = 120° 30'</w:t>
      </w:r>
    </w:p>
    <w:p w14:paraId="000001A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14" w:name="_w26s5fz582yu" w:colFirst="0" w:colLast="0"/>
      <w:bookmarkEnd w:id="14"/>
      <w:r>
        <w:rPr>
          <w:rFonts w:hint="default" w:ascii="Times New Roman" w:hAnsi="Times New Roman" w:cs="Times New Roman"/>
          <w:b/>
          <w:bCs/>
          <w:sz w:val="28"/>
          <w:szCs w:val="28"/>
          <w:rtl w:val="0"/>
        </w:rPr>
        <w:t>Перевірка конструктора копіювання</w:t>
      </w:r>
    </w:p>
    <w:p w14:paraId="000001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Виконується:</w:t>
      </w:r>
    </w:p>
    <w:p w14:paraId="000001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 angle3(angle2);</w:t>
      </w:r>
    </w:p>
    <w:p w14:paraId="00000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Результат:</w:t>
      </w:r>
    </w:p>
    <w:p w14:paraId="00000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=== Перевірка конструктора копіювання ===</w:t>
      </w:r>
    </w:p>
    <w:p w14:paraId="00000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Викликано конструктор копіювання.</w:t>
      </w:r>
    </w:p>
    <w:p w14:paraId="00000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angle3 = 120° 30'</w:t>
      </w:r>
    </w:p>
    <w:p w14:paraId="00000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Отже, конструктор копіювання працює правильно.</w:t>
      </w:r>
    </w:p>
    <w:p w14:paraId="5EEA803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</w:pPr>
      <w:bookmarkStart w:id="15" w:name="_xcrfmlqkzu84" w:colFirst="0" w:colLast="0"/>
      <w:bookmarkEnd w:id="15"/>
    </w:p>
    <w:p w14:paraId="000001B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Приклад виконання програми</w:t>
      </w:r>
    </w:p>
    <w:p w14:paraId="2BB4C7C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bookmarkStart w:id="16" w:name="_xpujck1ye5th" w:colFirst="0" w:colLast="0"/>
      <w:bookmarkEnd w:id="16"/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=== Перевірка конструктора за замовчуванням ===</w:t>
      </w:r>
    </w:p>
    <w:p w14:paraId="4C3B5F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Викликано конструктор за замовчуванням.</w:t>
      </w:r>
    </w:p>
    <w:p w14:paraId="6101909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angle1 = 0° 0'</w:t>
      </w:r>
    </w:p>
    <w:p w14:paraId="732D5E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6E7F7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=== Перевірка конструктора з параметрами ===</w:t>
      </w:r>
    </w:p>
    <w:p w14:paraId="094F68F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Викликано конструктор з параметрами.</w:t>
      </w:r>
    </w:p>
    <w:p w14:paraId="3C0AFD4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angle2 = 120° 30'</w:t>
      </w:r>
    </w:p>
    <w:p w14:paraId="4BCB125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B8AB5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=== Перевірка конструктора копіювання ===</w:t>
      </w:r>
    </w:p>
    <w:p w14:paraId="207BF4E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Викликано конструктор копіювання.</w:t>
      </w:r>
    </w:p>
    <w:p w14:paraId="288DBC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angle3 = 120° 30'</w:t>
      </w:r>
    </w:p>
    <w:p w14:paraId="3835974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B47E7A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=== Введення першого кута ===</w:t>
      </w:r>
    </w:p>
    <w:p w14:paraId="192132C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Введіть градуси: 575</w:t>
      </w:r>
    </w:p>
    <w:p w14:paraId="4B0D65B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Введіть хвилини: 2</w:t>
      </w:r>
    </w:p>
    <w:p w14:paraId="0891AE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4F0AB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Перший кут: 215° 2'</w:t>
      </w:r>
    </w:p>
    <w:p w14:paraId="46F85D1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Радіани: 3.753040</w:t>
      </w:r>
    </w:p>
    <w:p w14:paraId="5092999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Синус: -0.574053</w:t>
      </w:r>
    </w:p>
    <w:p w14:paraId="65556FA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33453D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=== Операції з першим кутом ===</w:t>
      </w:r>
    </w:p>
    <w:p w14:paraId="73521F1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Після збільшення на 10° 30': 225° 32'</w:t>
      </w:r>
    </w:p>
    <w:p w14:paraId="7C5B73A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Після зменшення на 5° 15': 220° 17'</w:t>
      </w:r>
    </w:p>
    <w:p w14:paraId="3737A93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6E510F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=== Введення другого кута ===</w:t>
      </w:r>
    </w:p>
    <w:p w14:paraId="6944067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Викликано конструктор за замовчуванням.</w:t>
      </w:r>
    </w:p>
    <w:p w14:paraId="6BCD7EA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Введіть градуси: 53</w:t>
      </w:r>
    </w:p>
    <w:p w14:paraId="21EC8C8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Введіть хвилини: 5</w:t>
      </w:r>
    </w:p>
    <w:p w14:paraId="58E1B8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Другий кут: 53° 5'</w:t>
      </w:r>
    </w:p>
    <w:p w14:paraId="42B0CA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2A2C3D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=== Порівняння кутів ===</w:t>
      </w:r>
    </w:p>
    <w:p w14:paraId="2CF845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Перший кут більший за другий.</w:t>
      </w:r>
    </w:p>
    <w:p w14:paraId="2CF7938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EB90F0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Результат toString() для першого кута: 220° 17'</w:t>
      </w:r>
    </w:p>
    <w:p w14:paraId="4F902A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07F0AE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=== Завершення роботи програми ===</w:t>
      </w:r>
    </w:p>
    <w:p w14:paraId="3EB5B86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Викликано деструктор Angle.</w:t>
      </w:r>
    </w:p>
    <w:p w14:paraId="4AC0932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Викликано деструктор Angle.</w:t>
      </w:r>
    </w:p>
    <w:p w14:paraId="6BA5D1D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Викликано деструктор Angle.</w:t>
      </w:r>
    </w:p>
    <w:p w14:paraId="02E68E2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Викликано деструктор Angle.</w:t>
      </w:r>
    </w:p>
    <w:p w14:paraId="160F87C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ADF58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C:\Users\oleks\source\repos\Лб 3 Об'єктно-орієнтоване програмування\x64\Debug\Лб 3 Об'єктно-орієнтоване програмування.exe (process 39452) exited with code 0 (0x0).</w:t>
      </w:r>
    </w:p>
    <w:p w14:paraId="000001B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Press any key to close this window . . .</w:t>
      </w:r>
    </w:p>
    <w:p w14:paraId="47ED45B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807C67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B131A13">
      <w:r>
        <w:drawing>
          <wp:inline distT="0" distB="0" distL="114300" distR="114300">
            <wp:extent cx="5725160" cy="2943860"/>
            <wp:effectExtent l="0" t="0" r="5080" b="12700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5160" cy="2943860"/>
            <wp:effectExtent l="0" t="0" r="5080" b="12700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5D271">
      <w:pPr>
        <w:rPr>
          <w:rFonts w:hint="default"/>
        </w:rPr>
      </w:pPr>
    </w:p>
    <w:p w14:paraId="000001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17" w:name="_jzdja5iim396" w:colFirst="0" w:colLast="0"/>
      <w:bookmarkEnd w:id="17"/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Результати роботи</w:t>
      </w:r>
    </w:p>
    <w:p w14:paraId="000001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У програмі перевірено роботу трьох конструкторів:</w:t>
      </w:r>
    </w:p>
    <w:p w14:paraId="000001B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Angle()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— конструктор за замовчуванням.</w:t>
      </w:r>
    </w:p>
    <w:p w14:paraId="000001B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Angle(int d, int m)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— конструктор з параметрами.</w:t>
      </w:r>
    </w:p>
    <w:p w14:paraId="000001B8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="720" w:hanging="36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Angle(const Angle&amp; other)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 — конструктор копіювання.</w:t>
      </w:r>
    </w:p>
    <w:p w14:paraId="000001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Також перевірено роботу деструктора:</w:t>
      </w:r>
    </w:p>
    <w:p w14:paraId="00000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~Angle()</w:t>
      </w:r>
    </w:p>
    <w:p w14:paraId="00000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00001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Після створення об'єктів було перевірено основні функції класу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Angle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: введення та виведення кута, нормалізацію, переведення у радіани, обчислення синуса, збільшення, зменшення та порівняння кутів.</w:t>
      </w:r>
    </w:p>
    <w:p w14:paraId="0536B8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6784DB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  <w:rtl w:val="0"/>
        </w:rPr>
      </w:pPr>
    </w:p>
    <w:p w14:paraId="000001B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18" w:name="_zau5v35g56d" w:colFirst="0" w:colLast="0"/>
      <w:bookmarkEnd w:id="18"/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Висновок</w:t>
      </w:r>
    </w:p>
    <w:p w14:paraId="000001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У ході виконання лабораторної роботи було вдосконалено клас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Angle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, створений у лабораторній роботі №2.</w:t>
      </w:r>
    </w:p>
    <w:p w14:paraId="000001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У класі реалізовано три конструктори: конструктор за замовчуванням, конструктор з параметрами та конструктор копіювання. Також було реалізовано деструктор, який автоматично викликається під час знищення об'єктів.</w:t>
      </w:r>
    </w:p>
    <w:p w14:paraId="000001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 xml:space="preserve">Було перевірено правильність створення об'єктів різними конструкторами та копіювання одного об'єкта в інший. Збережено функціональність класу </w:t>
      </w:r>
      <w:r>
        <w:rPr>
          <w:rFonts w:hint="default" w:ascii="Times New Roman" w:hAnsi="Times New Roman" w:eastAsia="Roboto Mono" w:cs="Times New Roman"/>
          <w:sz w:val="28"/>
          <w:szCs w:val="28"/>
          <w:rtl w:val="0"/>
        </w:rPr>
        <w:t>Angle</w:t>
      </w:r>
      <w:r>
        <w:rPr>
          <w:rFonts w:hint="default" w:ascii="Times New Roman" w:hAnsi="Times New Roman" w:cs="Times New Roman"/>
          <w:sz w:val="28"/>
          <w:szCs w:val="28"/>
          <w:rtl w:val="0"/>
        </w:rPr>
        <w:t>, зокрема введення і виведення даних, нормалізацію кута, переведення у радіани, обчислення синуса, збільшення та зменшення кута, а також порівняння двох кутів.</w:t>
      </w:r>
    </w:p>
    <w:p w14:paraId="00000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rtl w:val="0"/>
        </w:rPr>
        <w:t>У результаті виконання лабораторної роботи було закріплено практичні навички роботи з конструкторами, конструктором копіювання та деструкторами в мові програмування C++.</w:t>
      </w:r>
    </w:p>
    <w:p w14:paraId="00000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CA43ECCB-AB01-40B0-8882-B599934D57A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16BAE62-E83C-48AD-864A-C0B1114D6BB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297F0E7B-35AD-4BDE-81C6-6814A12EBF7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3507711C-0530-4FA6-9F17-1A7EFFC9AAE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 Mono">
    <w:altName w:val="Coura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7AA47F92-3247-4B84-B85E-8F98B804EBB6}"/>
  </w:font>
  <w:font w:name="Courant">
    <w:panose1 w:val="02000509030000020004"/>
    <w:charset w:val="00"/>
    <w:family w:val="auto"/>
    <w:pitch w:val="default"/>
    <w:sig w:usb0="80000027" w:usb1="00000000" w:usb2="00000000" w:usb3="00000000" w:csb0="00000000" w:csb1="00000000"/>
    <w:embedRegular r:id="rId6" w:fontKey="{D1DCFA26-040B-4B2D-A253-5F06AB35019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8F455CC"/>
    <w:rsid w:val="7D4B2E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uk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1300</Words>
  <Characters>7591</Characters>
  <TotalTime>9</TotalTime>
  <ScaleCrop>false</ScaleCrop>
  <LinksUpToDate>false</LinksUpToDate>
  <CharactersWithSpaces>9837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2026-09-29T21:49:06Z</dcterms:created>
  <dc:creator>oleks</dc:creator>
  <cp:lastModifiedBy>Олександра Чулк�</cp:lastModifiedBy>
  <dcterms:modified xsi:type="dcterms:W3CDTF">2026-09-29T21:58:21Z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eyJoZGlkIjoiMmFmMzZiM2Q3NWVlZGJkNWMxYTU4OTFjM2U4MGZkNWUiLCJ1c2VySWQiOiIyOTAzOTE3ODk1Njc1In0=</vt:lpwstr>
  </property>
  <property fmtid="{D5CDD505-2E9C-101B-9397-08002B2CF9AE}" pid="3" name="KSOProductBuildVer">
    <vt:lpwstr>1033-12.1.0.28485</vt:lpwstr>
  </property>
  <property fmtid="{D5CDD505-2E9C-101B-9397-08002B2CF9AE}" pid="4" name="ICV">
    <vt:lpwstr>0C6BC4AD655646B29561243AABB5A3FD_12</vt:lpwstr>
  </property>
</Properties>
</file>